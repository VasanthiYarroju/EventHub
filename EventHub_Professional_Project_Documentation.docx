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FB705">
      <w:pPr>
        <w:pStyle w:val="36"/>
        <w:ind w:firstLine="720" w:firstLineChars="0"/>
        <w:jc w:val="center"/>
      </w:pPr>
      <w:bookmarkStart w:id="0" w:name="_GoBack"/>
      <w:bookmarkEnd w:id="0"/>
      <w:r>
        <w:t>EventHub</w:t>
      </w:r>
    </w:p>
    <w:p w14:paraId="5406B6DD">
      <w:pPr>
        <w:jc w:val="center"/>
      </w:pPr>
      <w:r>
        <w:rPr>
          <w:b/>
        </w:rPr>
        <w:t>Professional Project Documentation</w:t>
      </w:r>
    </w:p>
    <w:p w14:paraId="318BACBC">
      <w:pPr>
        <w:jc w:val="center"/>
      </w:pPr>
      <w:r>
        <w:t>Document Version: 1.0</w:t>
      </w:r>
      <w:r>
        <w:br w:type="textWrapping"/>
      </w:r>
      <w:r>
        <w:t>Prepared Date: April 21, 2026</w:t>
      </w:r>
      <w:r>
        <w:br w:type="textWrapping"/>
      </w:r>
      <w:r>
        <w:t>Project Type: Full Stack Web Application</w:t>
      </w:r>
    </w:p>
    <w:p w14:paraId="400F0046">
      <w:r>
        <w:br w:type="page"/>
      </w:r>
    </w:p>
    <w:p w14:paraId="67676F76">
      <w:pPr>
        <w:pStyle w:val="2"/>
      </w:pPr>
      <w:r>
        <w:t>1. Executive Summary</w:t>
      </w:r>
    </w:p>
    <w:p w14:paraId="6605FAA8">
      <w:r>
        <w:t>EventHub is a full-stack event planning and booking platform designed to help users estimate event budgets, submit bookings, and enable administrators to manage requests through a secure dashboard. The application combines a React frontend with a Node.js/Express API and MongoDB data storage.</w:t>
      </w:r>
    </w:p>
    <w:p w14:paraId="0612D486">
      <w:pPr>
        <w:pStyle w:val="2"/>
      </w:pPr>
      <w:r>
        <w:t>2. Project Vision and Objectives</w:t>
      </w:r>
    </w:p>
    <w:p w14:paraId="491D03C8">
      <w:pPr>
        <w:pStyle w:val="23"/>
      </w:pPr>
      <w:r>
        <w:t>Provide an accessible digital planning workflow for family and small-business events.</w:t>
      </w:r>
    </w:p>
    <w:p w14:paraId="3A81462B">
      <w:pPr>
        <w:pStyle w:val="23"/>
      </w:pPr>
      <w:r>
        <w:t>Offer transparent budget estimation with configurable event pricing rules.</w:t>
      </w:r>
    </w:p>
    <w:p w14:paraId="25BC7491">
      <w:pPr>
        <w:pStyle w:val="23"/>
      </w:pPr>
      <w:r>
        <w:t>Capture and store booking requests reliably in MongoDB Atlas.</w:t>
      </w:r>
    </w:p>
    <w:p w14:paraId="76607748">
      <w:pPr>
        <w:pStyle w:val="23"/>
      </w:pPr>
      <w:r>
        <w:t>Enable admin-side operations such as status updates, analytics, filters, notes, and exports.</w:t>
      </w:r>
    </w:p>
    <w:p w14:paraId="52EC5858">
      <w:pPr>
        <w:pStyle w:val="23"/>
      </w:pPr>
      <w:r>
        <w:t>Deliver a responsive and user-friendly interface for desktop and mobile use.</w:t>
      </w:r>
    </w:p>
    <w:p w14:paraId="095D4DA2">
      <w:pPr>
        <w:pStyle w:val="2"/>
      </w:pPr>
      <w:r>
        <w:t>3. Scope</w:t>
      </w:r>
    </w:p>
    <w:p w14:paraId="1BE91790">
      <w:pPr>
        <w:pStyle w:val="29"/>
      </w:pPr>
      <w:r>
        <w:t>In-Scope Features</w:t>
      </w:r>
    </w:p>
    <w:p w14:paraId="13CBFF8C">
      <w:pPr>
        <w:pStyle w:val="23"/>
      </w:pPr>
      <w:r>
        <w:t>Public landing page with event showcase and lead-generation sections.</w:t>
      </w:r>
    </w:p>
    <w:p w14:paraId="7551EF0B">
      <w:pPr>
        <w:pStyle w:val="23"/>
      </w:pPr>
      <w:r>
        <w:t>Dynamic estimate form with per-event pricing logic and validation.</w:t>
      </w:r>
    </w:p>
    <w:p w14:paraId="020D91EB">
      <w:pPr>
        <w:pStyle w:val="23"/>
      </w:pPr>
      <w:r>
        <w:t>Booking persistence using backend APIs and MongoDB.</w:t>
      </w:r>
    </w:p>
    <w:p w14:paraId="436DD01E">
      <w:pPr>
        <w:pStyle w:val="23"/>
      </w:pPr>
      <w:r>
        <w:t>Protected admin dashboard with table, kanban, calendar, charts, notifications, and exports.</w:t>
      </w:r>
    </w:p>
    <w:p w14:paraId="729AD412">
      <w:pPr>
        <w:pStyle w:val="23"/>
      </w:pPr>
      <w:r>
        <w:t>Admin status updates and internal notes via PATCH APIs.</w:t>
      </w:r>
    </w:p>
    <w:p w14:paraId="45959A18">
      <w:pPr>
        <w:pStyle w:val="29"/>
      </w:pPr>
      <w:r>
        <w:t>Out-of-Scope (Current Version)</w:t>
      </w:r>
    </w:p>
    <w:p w14:paraId="53FD1B2D">
      <w:pPr>
        <w:pStyle w:val="23"/>
      </w:pPr>
      <w:r>
        <w:t>Role-based multi-user authentication and authorization.</w:t>
      </w:r>
    </w:p>
    <w:p w14:paraId="63CA4959">
      <w:pPr>
        <w:pStyle w:val="23"/>
      </w:pPr>
      <w:r>
        <w:t>Payment gateway integration.</w:t>
      </w:r>
    </w:p>
    <w:p w14:paraId="04255CFE">
      <w:pPr>
        <w:pStyle w:val="23"/>
      </w:pPr>
      <w:r>
        <w:t>Automated CI/CD pipeline and production observability stack.</w:t>
      </w:r>
    </w:p>
    <w:p w14:paraId="10870F73">
      <w:pPr>
        <w:pStyle w:val="23"/>
      </w:pPr>
      <w:r>
        <w:t>Comprehensive automated test suite.</w:t>
      </w:r>
    </w:p>
    <w:p w14:paraId="50DCA557">
      <w:pPr>
        <w:pStyle w:val="2"/>
      </w:pPr>
      <w:r>
        <w:t>4. High-Level Architecture</w:t>
      </w:r>
    </w:p>
    <w:p w14:paraId="54DD4398">
      <w:r>
        <w:t>Frontend: React 19, React Router, component-driven pages, client-side state management, charting, DnD, modal interactions.</w:t>
      </w:r>
    </w:p>
    <w:p w14:paraId="550C0489">
      <w:r>
        <w:t>Backend: Express 5 REST API, CORS + JSON middleware, route/controller separation, Mongoose ODM.</w:t>
      </w:r>
    </w:p>
    <w:p w14:paraId="4E0CF501">
      <w:r>
        <w:t>Database: MongoDB Atlas collection for bookings.</w:t>
      </w:r>
    </w:p>
    <w:p w14:paraId="3E6C8E76">
      <w:r>
        <w:t>Integration: Frontend calls /api/bookings (proxy to localhost:5000 in local environment).</w:t>
      </w:r>
    </w:p>
    <w:p w14:paraId="25D850F2">
      <w:pPr>
        <w:pStyle w:val="2"/>
      </w:pPr>
      <w:r>
        <w:t>5. Technology Stack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74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6001690">
            <w:pPr>
              <w:spacing w:after="0" w:line="240" w:lineRule="auto"/>
            </w:pPr>
            <w:r>
              <w:t>Layer</w:t>
            </w:r>
          </w:p>
        </w:tc>
        <w:tc>
          <w:tcPr>
            <w:tcW w:w="2880" w:type="dxa"/>
          </w:tcPr>
          <w:p w14:paraId="7063C151">
            <w:pPr>
              <w:spacing w:after="0" w:line="240" w:lineRule="auto"/>
            </w:pPr>
            <w:r>
              <w:t>Technology</w:t>
            </w:r>
          </w:p>
        </w:tc>
        <w:tc>
          <w:tcPr>
            <w:tcW w:w="2880" w:type="dxa"/>
          </w:tcPr>
          <w:p w14:paraId="110653AB">
            <w:pPr>
              <w:spacing w:after="0" w:line="240" w:lineRule="auto"/>
            </w:pPr>
            <w:r>
              <w:t>Purpose</w:t>
            </w:r>
          </w:p>
        </w:tc>
      </w:tr>
      <w:tr w14:paraId="542BD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026AA">
            <w:pPr>
              <w:spacing w:after="0" w:line="240" w:lineRule="auto"/>
            </w:pPr>
            <w:r>
              <w:t>Frontend</w:t>
            </w:r>
          </w:p>
        </w:tc>
        <w:tc>
          <w:tcPr>
            <w:tcW w:w="2880" w:type="dxa"/>
          </w:tcPr>
          <w:p w14:paraId="2BA088C4">
            <w:pPr>
              <w:spacing w:after="0" w:line="240" w:lineRule="auto"/>
            </w:pPr>
            <w:r>
              <w:t>React, React Router, React Toastify, Recharts, React Modal, @hello-pangea/dnd</w:t>
            </w:r>
          </w:p>
        </w:tc>
        <w:tc>
          <w:tcPr>
            <w:tcW w:w="2880" w:type="dxa"/>
          </w:tcPr>
          <w:p w14:paraId="11F68764">
            <w:pPr>
              <w:spacing w:after="0" w:line="240" w:lineRule="auto"/>
            </w:pPr>
            <w:r>
              <w:t>UI, routing, notifications, visualization, modals, kanban drag-and-drop</w:t>
            </w:r>
          </w:p>
        </w:tc>
      </w:tr>
      <w:tr w14:paraId="763CA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1EF05D">
            <w:pPr>
              <w:spacing w:after="0" w:line="240" w:lineRule="auto"/>
            </w:pPr>
            <w:r>
              <w:t>Styling</w:t>
            </w:r>
          </w:p>
        </w:tc>
        <w:tc>
          <w:tcPr>
            <w:tcW w:w="2880" w:type="dxa"/>
          </w:tcPr>
          <w:p w14:paraId="4B112DD0">
            <w:pPr>
              <w:spacing w:after="0" w:line="240" w:lineRule="auto"/>
            </w:pPr>
            <w:r>
              <w:t>CSS, AOS, static assets</w:t>
            </w:r>
          </w:p>
        </w:tc>
        <w:tc>
          <w:tcPr>
            <w:tcW w:w="2880" w:type="dxa"/>
          </w:tcPr>
          <w:p w14:paraId="5564BF1E">
            <w:pPr>
              <w:spacing w:after="0" w:line="240" w:lineRule="auto"/>
            </w:pPr>
            <w:r>
              <w:t>Responsive layouts and interactions</w:t>
            </w:r>
          </w:p>
        </w:tc>
      </w:tr>
      <w:tr w14:paraId="279FA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6A518">
            <w:pPr>
              <w:spacing w:after="0" w:line="240" w:lineRule="auto"/>
            </w:pPr>
            <w:r>
              <w:t>Backend</w:t>
            </w:r>
          </w:p>
        </w:tc>
        <w:tc>
          <w:tcPr>
            <w:tcW w:w="2880" w:type="dxa"/>
          </w:tcPr>
          <w:p w14:paraId="1F02BA2C">
            <w:pPr>
              <w:spacing w:after="0" w:line="240" w:lineRule="auto"/>
            </w:pPr>
            <w:r>
              <w:t>Node.js, Express, CORS, dotenv</w:t>
            </w:r>
          </w:p>
        </w:tc>
        <w:tc>
          <w:tcPr>
            <w:tcW w:w="2880" w:type="dxa"/>
          </w:tcPr>
          <w:p w14:paraId="0B4DB709">
            <w:pPr>
              <w:spacing w:after="0" w:line="240" w:lineRule="auto"/>
            </w:pPr>
            <w:r>
              <w:t>REST API and configuration management</w:t>
            </w:r>
          </w:p>
        </w:tc>
      </w:tr>
      <w:tr w14:paraId="1ED17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04112D">
            <w:pPr>
              <w:spacing w:after="0" w:line="240" w:lineRule="auto"/>
            </w:pPr>
            <w:r>
              <w:t>Data Layer</w:t>
            </w:r>
          </w:p>
        </w:tc>
        <w:tc>
          <w:tcPr>
            <w:tcW w:w="2880" w:type="dxa"/>
          </w:tcPr>
          <w:p w14:paraId="1E4A5C50">
            <w:pPr>
              <w:spacing w:after="0" w:line="240" w:lineRule="auto"/>
            </w:pPr>
            <w:r>
              <w:t>Mongoose, MongoDB Atlas</w:t>
            </w:r>
          </w:p>
        </w:tc>
        <w:tc>
          <w:tcPr>
            <w:tcW w:w="2880" w:type="dxa"/>
          </w:tcPr>
          <w:p w14:paraId="2465F1AA">
            <w:pPr>
              <w:spacing w:after="0" w:line="240" w:lineRule="auto"/>
            </w:pPr>
            <w:r>
              <w:t>Schema-based persistence and querying</w:t>
            </w:r>
          </w:p>
        </w:tc>
      </w:tr>
      <w:tr w14:paraId="7B02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15DEBA">
            <w:pPr>
              <w:spacing w:after="0" w:line="240" w:lineRule="auto"/>
            </w:pPr>
            <w:r>
              <w:t>Export Utilities</w:t>
            </w:r>
          </w:p>
        </w:tc>
        <w:tc>
          <w:tcPr>
            <w:tcW w:w="2880" w:type="dxa"/>
          </w:tcPr>
          <w:p w14:paraId="59DA7562">
            <w:pPr>
              <w:spacing w:after="0" w:line="240" w:lineRule="auto"/>
            </w:pPr>
            <w:r>
              <w:t>xlsx, jspdf, jspdf-autotable</w:t>
            </w:r>
          </w:p>
        </w:tc>
        <w:tc>
          <w:tcPr>
            <w:tcW w:w="2880" w:type="dxa"/>
          </w:tcPr>
          <w:p w14:paraId="517E4D23">
            <w:pPr>
              <w:spacing w:after="0" w:line="240" w:lineRule="auto"/>
            </w:pPr>
            <w:r>
              <w:t>Data export from admin dashboard</w:t>
            </w:r>
          </w:p>
        </w:tc>
      </w:tr>
    </w:tbl>
    <w:p w14:paraId="107BEB76">
      <w:pPr>
        <w:pStyle w:val="2"/>
      </w:pPr>
      <w:r>
        <w:t>6. Repository and Module Structure</w:t>
      </w:r>
    </w:p>
    <w:p w14:paraId="0E4FA0E4">
      <w:pPr>
        <w:pStyle w:val="23"/>
      </w:pPr>
      <w:r>
        <w:t>src/App.js: Routing configuration and protected admin route.</w:t>
      </w:r>
    </w:p>
    <w:p w14:paraId="3F0F2D2D">
      <w:pPr>
        <w:pStyle w:val="23"/>
      </w:pPr>
      <w:r>
        <w:t>src/pages/HomePage.jsx: Public marketing/home experience and admin modal trigger.</w:t>
      </w:r>
    </w:p>
    <w:p w14:paraId="01FEB675">
      <w:pPr>
        <w:pStyle w:val="23"/>
      </w:pPr>
      <w:r>
        <w:t>src/pages/Estimate.jsx: Cost estimation, validation, and booking submission.</w:t>
      </w:r>
    </w:p>
    <w:p w14:paraId="1E1C5F5C">
      <w:pPr>
        <w:pStyle w:val="23"/>
      </w:pPr>
      <w:r>
        <w:t>src/pages/AdminDashboard.jsx: Admin operations, polling, filters, and analytics orchestration.</w:t>
      </w:r>
    </w:p>
    <w:p w14:paraId="01B7D77F">
      <w:pPr>
        <w:pStyle w:val="23"/>
      </w:pPr>
      <w:r>
        <w:t>src/context/AuthContext.js: In-memory login state and auth helpers.</w:t>
      </w:r>
    </w:p>
    <w:p w14:paraId="4633ACF1">
      <w:pPr>
        <w:pStyle w:val="23"/>
      </w:pPr>
      <w:r>
        <w:t>src/components/PasscodeModal.jsx: Passcode gate for admin access.</w:t>
      </w:r>
    </w:p>
    <w:p w14:paraId="1A2A9FEF">
      <w:pPr>
        <w:pStyle w:val="23"/>
      </w:pPr>
      <w:r>
        <w:t>src/components/admin/*: Admin feature components (table, kanban, calendar, charts, exports, etc.).</w:t>
      </w:r>
    </w:p>
    <w:p w14:paraId="26C67808">
      <w:pPr>
        <w:pStyle w:val="23"/>
      </w:pPr>
      <w:r>
        <w:t>server/server.js: Express app bootstrap, Mongo connection lifecycle.</w:t>
      </w:r>
    </w:p>
    <w:p w14:paraId="2E65B5BD">
      <w:pPr>
        <w:pStyle w:val="23"/>
      </w:pPr>
      <w:r>
        <w:t>server/routes/BookingRoutes.js: REST endpoint mapping.</w:t>
      </w:r>
    </w:p>
    <w:p w14:paraId="70E4A218">
      <w:pPr>
        <w:pStyle w:val="23"/>
      </w:pPr>
      <w:r>
        <w:t>server/controllers/bookingController.js: Business logic and DB interactions.</w:t>
      </w:r>
    </w:p>
    <w:p w14:paraId="3177EB7D">
      <w:pPr>
        <w:pStyle w:val="23"/>
      </w:pPr>
      <w:r>
        <w:t>server/models/booking.js: Mongoose schema and booking model.</w:t>
      </w:r>
    </w:p>
    <w:p w14:paraId="7CFBA668">
      <w:pPr>
        <w:pStyle w:val="2"/>
      </w:pPr>
      <w:r>
        <w:t>7. Functional Flows</w:t>
      </w:r>
    </w:p>
    <w:p w14:paraId="12B737C1">
      <w:pPr>
        <w:pStyle w:val="29"/>
      </w:pPr>
      <w:r>
        <w:t>7.1 User Booking Flow</w:t>
      </w:r>
    </w:p>
    <w:p w14:paraId="24C9E020">
      <w:pPr>
        <w:pStyle w:val="23"/>
      </w:pPr>
      <w:r>
        <w:t>User selects event type and customizes guest count, venue, catering, and extra services.</w:t>
      </w:r>
    </w:p>
    <w:p w14:paraId="261F5F7F">
      <w:pPr>
        <w:pStyle w:val="23"/>
      </w:pPr>
      <w:r>
        <w:t>Estimator calculates total cost in real time using EVENT_CONFIG and shared cost maps.</w:t>
      </w:r>
    </w:p>
    <w:p w14:paraId="22F72F78">
      <w:pPr>
        <w:pStyle w:val="23"/>
      </w:pPr>
      <w:r>
        <w:t>Form validation checks required user contact fields and format rules.</w:t>
      </w:r>
    </w:p>
    <w:p w14:paraId="220DD74C">
      <w:pPr>
        <w:pStyle w:val="23"/>
      </w:pPr>
      <w:r>
        <w:t>Validated payload is posted to POST /api/bookings and stored in MongoDB.</w:t>
      </w:r>
    </w:p>
    <w:p w14:paraId="3BE516EF">
      <w:pPr>
        <w:pStyle w:val="23"/>
      </w:pPr>
      <w:r>
        <w:t>Success confirmation is shown to the user.</w:t>
      </w:r>
    </w:p>
    <w:p w14:paraId="3F6F0D7D">
      <w:pPr>
        <w:pStyle w:val="29"/>
      </w:pPr>
      <w:r>
        <w:t>7.2 Admin Management Flow</w:t>
      </w:r>
    </w:p>
    <w:p w14:paraId="69D479B0">
      <w:pPr>
        <w:pStyle w:val="23"/>
      </w:pPr>
      <w:r>
        <w:t>Admin enters passcode on home page modal to access protected dashboard route.</w:t>
      </w:r>
    </w:p>
    <w:p w14:paraId="0E3F840E">
      <w:pPr>
        <w:pStyle w:val="23"/>
      </w:pPr>
      <w:r>
        <w:t>Dashboard fetches bookings and refreshes periodically for near real-time visibility.</w:t>
      </w:r>
    </w:p>
    <w:p w14:paraId="0721E468">
      <w:pPr>
        <w:pStyle w:val="23"/>
      </w:pPr>
      <w:r>
        <w:t>Admin updates booking status via PATCH /api/bookings/:id/status.</w:t>
      </w:r>
    </w:p>
    <w:p w14:paraId="6DFD87F0">
      <w:pPr>
        <w:pStyle w:val="23"/>
      </w:pPr>
      <w:r>
        <w:t>Admin adds internal notes via PATCH /api/bookings/:id/notes.</w:t>
      </w:r>
    </w:p>
    <w:p w14:paraId="51271630">
      <w:pPr>
        <w:pStyle w:val="23"/>
      </w:pPr>
      <w:r>
        <w:t>Admin uses filters, kanban, charts, calendar, and export actions for operations.</w:t>
      </w:r>
    </w:p>
    <w:p w14:paraId="1B88705C">
      <w:pPr>
        <w:pStyle w:val="2"/>
      </w:pPr>
      <w:r>
        <w:t>8. API Contract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2397"/>
        <w:gridCol w:w="2155"/>
        <w:gridCol w:w="2152"/>
      </w:tblGrid>
      <w:tr w14:paraId="7DB1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226FC6">
            <w:pPr>
              <w:spacing w:after="0" w:line="240" w:lineRule="auto"/>
            </w:pPr>
            <w:r>
              <w:t>Method</w:t>
            </w:r>
          </w:p>
        </w:tc>
        <w:tc>
          <w:tcPr>
            <w:tcW w:w="2160" w:type="dxa"/>
          </w:tcPr>
          <w:p w14:paraId="66ED8F35">
            <w:pPr>
              <w:spacing w:after="0" w:line="240" w:lineRule="auto"/>
            </w:pPr>
            <w:r>
              <w:t>Endpoint</w:t>
            </w:r>
          </w:p>
        </w:tc>
        <w:tc>
          <w:tcPr>
            <w:tcW w:w="2160" w:type="dxa"/>
          </w:tcPr>
          <w:p w14:paraId="43906848">
            <w:pPr>
              <w:spacing w:after="0" w:line="240" w:lineRule="auto"/>
            </w:pPr>
            <w:r>
              <w:t>Description</w:t>
            </w:r>
          </w:p>
        </w:tc>
        <w:tc>
          <w:tcPr>
            <w:tcW w:w="2160" w:type="dxa"/>
          </w:tcPr>
          <w:p w14:paraId="23D31747">
            <w:pPr>
              <w:spacing w:after="0" w:line="240" w:lineRule="auto"/>
            </w:pPr>
            <w:r>
              <w:t>Status Codes</w:t>
            </w:r>
          </w:p>
        </w:tc>
      </w:tr>
      <w:tr w14:paraId="25B4A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6D220F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17E809B5">
            <w:pPr>
              <w:spacing w:after="0" w:line="240" w:lineRule="auto"/>
            </w:pPr>
            <w:r>
              <w:t>/api/bookings</w:t>
            </w:r>
          </w:p>
        </w:tc>
        <w:tc>
          <w:tcPr>
            <w:tcW w:w="2160" w:type="dxa"/>
          </w:tcPr>
          <w:p w14:paraId="0BFF6F68">
            <w:pPr>
              <w:spacing w:after="0" w:line="240" w:lineRule="auto"/>
            </w:pPr>
            <w:r>
              <w:t>Fetch all booking records</w:t>
            </w:r>
          </w:p>
        </w:tc>
        <w:tc>
          <w:tcPr>
            <w:tcW w:w="2160" w:type="dxa"/>
          </w:tcPr>
          <w:p w14:paraId="6778B343">
            <w:pPr>
              <w:spacing w:after="0" w:line="240" w:lineRule="auto"/>
            </w:pPr>
            <w:r>
              <w:t>200, 500, 503</w:t>
            </w:r>
          </w:p>
        </w:tc>
      </w:tr>
      <w:tr w14:paraId="115FB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B3317C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356B2902">
            <w:pPr>
              <w:spacing w:after="0" w:line="240" w:lineRule="auto"/>
            </w:pPr>
            <w:r>
              <w:t>/api/bookings</w:t>
            </w:r>
          </w:p>
        </w:tc>
        <w:tc>
          <w:tcPr>
            <w:tcW w:w="2160" w:type="dxa"/>
          </w:tcPr>
          <w:p w14:paraId="5A1F13CC">
            <w:pPr>
              <w:spacing w:after="0" w:line="240" w:lineRule="auto"/>
            </w:pPr>
            <w:r>
              <w:t>Create new booking</w:t>
            </w:r>
          </w:p>
        </w:tc>
        <w:tc>
          <w:tcPr>
            <w:tcW w:w="2160" w:type="dxa"/>
          </w:tcPr>
          <w:p w14:paraId="3CCEA537">
            <w:pPr>
              <w:spacing w:after="0" w:line="240" w:lineRule="auto"/>
            </w:pPr>
            <w:r>
              <w:t>201, 400, 503</w:t>
            </w:r>
          </w:p>
        </w:tc>
      </w:tr>
      <w:tr w14:paraId="05BF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A98794">
            <w:pPr>
              <w:spacing w:after="0" w:line="240" w:lineRule="auto"/>
            </w:pPr>
            <w:r>
              <w:t>PATCH</w:t>
            </w:r>
          </w:p>
        </w:tc>
        <w:tc>
          <w:tcPr>
            <w:tcW w:w="2160" w:type="dxa"/>
          </w:tcPr>
          <w:p w14:paraId="6D0CD9FE">
            <w:pPr>
              <w:spacing w:after="0" w:line="240" w:lineRule="auto"/>
            </w:pPr>
            <w:r>
              <w:t>/api/bookings/:id/status</w:t>
            </w:r>
          </w:p>
        </w:tc>
        <w:tc>
          <w:tcPr>
            <w:tcW w:w="2160" w:type="dxa"/>
          </w:tcPr>
          <w:p w14:paraId="16329943">
            <w:pPr>
              <w:spacing w:after="0" w:line="240" w:lineRule="auto"/>
            </w:pPr>
            <w:r>
              <w:t>Update booking status</w:t>
            </w:r>
          </w:p>
        </w:tc>
        <w:tc>
          <w:tcPr>
            <w:tcW w:w="2160" w:type="dxa"/>
          </w:tcPr>
          <w:p w14:paraId="2C108AC5">
            <w:pPr>
              <w:spacing w:after="0" w:line="240" w:lineRule="auto"/>
            </w:pPr>
            <w:r>
              <w:t>200, 400, 404, 503</w:t>
            </w:r>
          </w:p>
        </w:tc>
      </w:tr>
      <w:tr w14:paraId="01742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01CB1C">
            <w:pPr>
              <w:spacing w:after="0" w:line="240" w:lineRule="auto"/>
            </w:pPr>
            <w:r>
              <w:t>PATCH</w:t>
            </w:r>
          </w:p>
        </w:tc>
        <w:tc>
          <w:tcPr>
            <w:tcW w:w="2160" w:type="dxa"/>
          </w:tcPr>
          <w:p w14:paraId="79880DBC">
            <w:pPr>
              <w:spacing w:after="0" w:line="240" w:lineRule="auto"/>
            </w:pPr>
            <w:r>
              <w:t>/api/bookings/:id/notes</w:t>
            </w:r>
          </w:p>
        </w:tc>
        <w:tc>
          <w:tcPr>
            <w:tcW w:w="2160" w:type="dxa"/>
          </w:tcPr>
          <w:p w14:paraId="171CF992">
            <w:pPr>
              <w:spacing w:after="0" w:line="240" w:lineRule="auto"/>
            </w:pPr>
            <w:r>
              <w:t>Update admin notes</w:t>
            </w:r>
          </w:p>
        </w:tc>
        <w:tc>
          <w:tcPr>
            <w:tcW w:w="2160" w:type="dxa"/>
          </w:tcPr>
          <w:p w14:paraId="25EE95EA">
            <w:pPr>
              <w:spacing w:after="0" w:line="240" w:lineRule="auto"/>
            </w:pPr>
            <w:r>
              <w:t>200, 400, 404, 503</w:t>
            </w:r>
          </w:p>
        </w:tc>
      </w:tr>
    </w:tbl>
    <w:p w14:paraId="2C3D09E8">
      <w:pPr>
        <w:pStyle w:val="2"/>
      </w:pPr>
      <w:r>
        <w:t>9. Data Model</w:t>
      </w:r>
    </w:p>
    <w:p w14:paraId="0044C00C">
      <w:pPr>
        <w:pStyle w:val="23"/>
      </w:pPr>
      <w:r>
        <w:t>userName (String, required)</w:t>
      </w:r>
    </w:p>
    <w:p w14:paraId="6064E365">
      <w:pPr>
        <w:pStyle w:val="23"/>
      </w:pPr>
      <w:r>
        <w:t>email (String, required)</w:t>
      </w:r>
    </w:p>
    <w:p w14:paraId="1D23F805">
      <w:pPr>
        <w:pStyle w:val="23"/>
      </w:pPr>
      <w:r>
        <w:t>mobileNumber (String, required)</w:t>
      </w:r>
    </w:p>
    <w:p w14:paraId="66CF4011">
      <w:pPr>
        <w:pStyle w:val="23"/>
      </w:pPr>
      <w:r>
        <w:t>eventType (String, required)</w:t>
      </w:r>
    </w:p>
    <w:p w14:paraId="6CFF941E">
      <w:pPr>
        <w:pStyle w:val="23"/>
      </w:pPr>
      <w:r>
        <w:t>eventName (String, required)</w:t>
      </w:r>
    </w:p>
    <w:p w14:paraId="5DDD81FE">
      <w:pPr>
        <w:pStyle w:val="23"/>
      </w:pPr>
      <w:r>
        <w:t>guestCount (Number, required)</w:t>
      </w:r>
    </w:p>
    <w:p w14:paraId="412B337A">
      <w:pPr>
        <w:pStyle w:val="23"/>
      </w:pPr>
      <w:r>
        <w:t>venueType (String, required)</w:t>
      </w:r>
    </w:p>
    <w:p w14:paraId="65F96F5A">
      <w:pPr>
        <w:pStyle w:val="23"/>
      </w:pPr>
      <w:r>
        <w:t>cateringPackage (String, required)</w:t>
      </w:r>
    </w:p>
    <w:p w14:paraId="173721D8">
      <w:pPr>
        <w:pStyle w:val="23"/>
      </w:pPr>
      <w:r>
        <w:t>extraServices (Map&lt;Boolean&gt;)</w:t>
      </w:r>
    </w:p>
    <w:p w14:paraId="48A7813F">
      <w:pPr>
        <w:pStyle w:val="23"/>
      </w:pPr>
      <w:r>
        <w:t>totalEstimatedCost (Number, required)</w:t>
      </w:r>
    </w:p>
    <w:p w14:paraId="17F29962">
      <w:pPr>
        <w:pStyle w:val="23"/>
      </w:pPr>
      <w:r>
        <w:t>status (Enum: Pending/Approved/Rejected, default Pending)</w:t>
      </w:r>
    </w:p>
    <w:p w14:paraId="299E6DA8">
      <w:pPr>
        <w:pStyle w:val="23"/>
      </w:pPr>
      <w:r>
        <w:t>adminNotes (String, default empty)</w:t>
      </w:r>
    </w:p>
    <w:p w14:paraId="5FF0FEEA">
      <w:pPr>
        <w:pStyle w:val="23"/>
      </w:pPr>
      <w:r>
        <w:t>bookingDate (Date, default now)</w:t>
      </w:r>
    </w:p>
    <w:p w14:paraId="6129A994">
      <w:pPr>
        <w:pStyle w:val="2"/>
      </w:pPr>
      <w:r>
        <w:t>10. Security and Access Control Review</w:t>
      </w:r>
    </w:p>
    <w:p w14:paraId="01FDA252">
      <w:pPr>
        <w:pStyle w:val="23"/>
      </w:pPr>
      <w:r>
        <w:t>Current admin access uses client-side passcode verification.</w:t>
      </w:r>
    </w:p>
    <w:p w14:paraId="59E3EE33">
      <w:pPr>
        <w:pStyle w:val="23"/>
      </w:pPr>
      <w:r>
        <w:t>Authentication state is in-memory and resets on page reload.</w:t>
      </w:r>
    </w:p>
    <w:p w14:paraId="0722A578">
      <w:pPr>
        <w:pStyle w:val="23"/>
      </w:pPr>
      <w:r>
        <w:t>No JWT/session-based backend authorization currently enforced.</w:t>
      </w:r>
    </w:p>
    <w:p w14:paraId="698C38B8">
      <w:pPr>
        <w:pStyle w:val="23"/>
      </w:pPr>
      <w:r>
        <w:t>CORS is globally enabled; production should restrict allowed origins.</w:t>
      </w:r>
    </w:p>
    <w:p w14:paraId="6C2907D7">
      <w:pPr>
        <w:pStyle w:val="23"/>
      </w:pPr>
      <w:r>
        <w:t>Recommendation: move admin auth to backend with hashed credentials and token-based authorization.</w:t>
      </w:r>
    </w:p>
    <w:p w14:paraId="608C5801">
      <w:pPr>
        <w:pStyle w:val="2"/>
      </w:pPr>
      <w:r>
        <w:t>11. Configuration and Environment</w:t>
      </w:r>
    </w:p>
    <w:p w14:paraId="34DC90A6">
      <w:r>
        <w:t>Frontend</w:t>
      </w:r>
    </w:p>
    <w:p w14:paraId="22A80C69">
      <w:pPr>
        <w:pStyle w:val="23"/>
      </w:pPr>
      <w:r>
        <w:t>Install dependencies: npm install</w:t>
      </w:r>
    </w:p>
    <w:p w14:paraId="25BF0A0D">
      <w:pPr>
        <w:pStyle w:val="23"/>
      </w:pPr>
      <w:r>
        <w:t>Start dev server: npm start</w:t>
      </w:r>
    </w:p>
    <w:p w14:paraId="38762796">
      <w:pPr>
        <w:pStyle w:val="23"/>
      </w:pPr>
      <w:r>
        <w:t>Proxy configured to http://localhost:5000 for local API calls</w:t>
      </w:r>
    </w:p>
    <w:p w14:paraId="359493DD">
      <w:pPr>
        <w:pStyle w:val="23"/>
      </w:pPr>
      <w:r>
        <w:t>Optional override: REACT_APP_API_URL for explicit API base URL</w:t>
      </w:r>
    </w:p>
    <w:p w14:paraId="4620554F">
      <w:r>
        <w:t>Backend</w:t>
      </w:r>
    </w:p>
    <w:p w14:paraId="3086F6D7">
      <w:pPr>
        <w:pStyle w:val="23"/>
      </w:pPr>
      <w:r>
        <w:t>Install dependencies in server folder: npm install</w:t>
      </w:r>
    </w:p>
    <w:p w14:paraId="651AE20D">
      <w:pPr>
        <w:pStyle w:val="23"/>
      </w:pPr>
      <w:r>
        <w:t>Set MONGODB_URI in server/.env</w:t>
      </w:r>
    </w:p>
    <w:p w14:paraId="434636B4">
      <w:pPr>
        <w:pStyle w:val="23"/>
      </w:pPr>
      <w:r>
        <w:t>Start backend: npm start (or node server.js)</w:t>
      </w:r>
    </w:p>
    <w:p w14:paraId="0143058B">
      <w:pPr>
        <w:pStyle w:val="23"/>
      </w:pPr>
      <w:r>
        <w:t>Server listens on PORT env variable or defaults to 5000</w:t>
      </w:r>
    </w:p>
    <w:p w14:paraId="54E334C2">
      <w:pPr>
        <w:pStyle w:val="2"/>
      </w:pPr>
      <w:r>
        <w:t>12. Quality, Testing, and Validation Status</w:t>
      </w:r>
    </w:p>
    <w:p w14:paraId="764E53F1">
      <w:pPr>
        <w:pStyle w:val="23"/>
      </w:pPr>
      <w:r>
        <w:t>Manual endpoint validation performed for core CRUD-like booking operations.</w:t>
      </w:r>
    </w:p>
    <w:p w14:paraId="017195F7">
      <w:pPr>
        <w:pStyle w:val="23"/>
      </w:pPr>
      <w:r>
        <w:t>UI behaviors validated for booking submission and admin dashboard interactions.</w:t>
      </w:r>
    </w:p>
    <w:p w14:paraId="057F82BD">
      <w:pPr>
        <w:pStyle w:val="23"/>
      </w:pPr>
      <w:r>
        <w:t>No full automated unit/integration test suite is currently implemented.</w:t>
      </w:r>
    </w:p>
    <w:p w14:paraId="63399E34">
      <w:pPr>
        <w:pStyle w:val="23"/>
      </w:pPr>
      <w:r>
        <w:t>Recommended next step: add API tests (Jest/Supertest) and UI tests (React Testing Library).</w:t>
      </w:r>
    </w:p>
    <w:p w14:paraId="41D7766A">
      <w:pPr>
        <w:pStyle w:val="2"/>
      </w:pPr>
      <w:r>
        <w:t>13. Recent Fix Summary</w:t>
      </w:r>
    </w:p>
    <w:p w14:paraId="5DA7360C">
      <w:pPr>
        <w:pStyle w:val="23"/>
      </w:pPr>
      <w:r>
        <w:t>Added missing PATCH APIs for booking status and admin notes to resolve 404 errors.</w:t>
      </w:r>
    </w:p>
    <w:p w14:paraId="2035760E">
      <w:pPr>
        <w:pStyle w:val="23"/>
      </w:pPr>
      <w:r>
        <w:t>Extended schema to include status and adminNotes fields.</w:t>
      </w:r>
    </w:p>
    <w:p w14:paraId="3D42EE1F">
      <w:pPr>
        <w:pStyle w:val="23"/>
      </w:pPr>
      <w:r>
        <w:t>Stabilized admin modal handling to reduce duplicate-open warnings.</w:t>
      </w:r>
    </w:p>
    <w:p w14:paraId="7B9C104F">
      <w:pPr>
        <w:pStyle w:val="23"/>
      </w:pPr>
      <w:r>
        <w:t>Updated frontend API configuration to avoid hardcoded localhost dependencies.</w:t>
      </w:r>
    </w:p>
    <w:p w14:paraId="288DFB2D">
      <w:pPr>
        <w:pStyle w:val="23"/>
      </w:pPr>
      <w:r>
        <w:t>Replaced unavailable placeholder image sources with local assets.</w:t>
      </w:r>
    </w:p>
    <w:p w14:paraId="24F7AF27">
      <w:pPr>
        <w:pStyle w:val="2"/>
      </w:pPr>
      <w:r>
        <w:t>14. Risks and Improvement Roadmap</w:t>
      </w:r>
    </w:p>
    <w:p w14:paraId="28AD9FAF">
      <w:r>
        <w:t>Short-Term (1-2 sprints)</w:t>
      </w:r>
    </w:p>
    <w:p w14:paraId="5629CFFD">
      <w:pPr>
        <w:pStyle w:val="23"/>
      </w:pPr>
      <w:r>
        <w:t>Implement robust backend authentication and role-based access control.</w:t>
      </w:r>
    </w:p>
    <w:p w14:paraId="0819C70D">
      <w:pPr>
        <w:pStyle w:val="23"/>
      </w:pPr>
      <w:r>
        <w:t>Add request validation middleware for all API payloads.</w:t>
      </w:r>
    </w:p>
    <w:p w14:paraId="3383DEB9">
      <w:pPr>
        <w:pStyle w:val="23"/>
      </w:pPr>
      <w:r>
        <w:t>Improve error observability and centralized logging.</w:t>
      </w:r>
    </w:p>
    <w:p w14:paraId="44BDC5CB">
      <w:r>
        <w:t>Mid-Term (3-5 sprints)</w:t>
      </w:r>
    </w:p>
    <w:p w14:paraId="7AC02380">
      <w:pPr>
        <w:pStyle w:val="23"/>
      </w:pPr>
      <w:r>
        <w:t>Add CI pipeline with lint/build/test gates.</w:t>
      </w:r>
    </w:p>
    <w:p w14:paraId="75352A15">
      <w:pPr>
        <w:pStyle w:val="23"/>
      </w:pPr>
      <w:r>
        <w:t>Containerize frontend and backend for consistent deployments.</w:t>
      </w:r>
    </w:p>
    <w:p w14:paraId="48E96189">
      <w:pPr>
        <w:pStyle w:val="23"/>
      </w:pPr>
      <w:r>
        <w:t>Create staging environment and release checklist.</w:t>
      </w:r>
    </w:p>
    <w:p w14:paraId="34573D60">
      <w:r>
        <w:t>Long-Term</w:t>
      </w:r>
    </w:p>
    <w:p w14:paraId="591FB04E">
      <w:pPr>
        <w:pStyle w:val="23"/>
      </w:pPr>
      <w:r>
        <w:t>Introduce payment integration and booking confirmation workflows.</w:t>
      </w:r>
    </w:p>
    <w:p w14:paraId="0DA5EF36">
      <w:pPr>
        <w:pStyle w:val="23"/>
      </w:pPr>
      <w:r>
        <w:t>Support multilingual UI and richer reporting for admin users.</w:t>
      </w:r>
    </w:p>
    <w:p w14:paraId="03C67C76">
      <w:pPr>
        <w:pStyle w:val="23"/>
      </w:pPr>
      <w:r>
        <w:t>Provide analytics dashboard KPIs with trend and forecasting insights.</w:t>
      </w:r>
    </w:p>
    <w:p w14:paraId="5CD6C0F3">
      <w:pPr>
        <w:pStyle w:val="2"/>
      </w:pPr>
      <w:r>
        <w:t>15. Deployment Guidance</w:t>
      </w:r>
    </w:p>
    <w:p w14:paraId="516941E6">
      <w:pPr>
        <w:pStyle w:val="23"/>
      </w:pPr>
      <w:r>
        <w:t>Frontend can be deployed to Vercel/Netlify after configuring API base URL.</w:t>
      </w:r>
    </w:p>
    <w:p w14:paraId="27625701">
      <w:pPr>
        <w:pStyle w:val="23"/>
      </w:pPr>
      <w:r>
        <w:t>Backend can be deployed to Render/Railway or equivalent Node hosting platform.</w:t>
      </w:r>
    </w:p>
    <w:p w14:paraId="0C5F0A72">
      <w:pPr>
        <w:pStyle w:val="23"/>
      </w:pPr>
      <w:r>
        <w:t>MongoDB Atlas network access and credentials must be configured for production environments.</w:t>
      </w:r>
    </w:p>
    <w:p w14:paraId="36A6B408">
      <w:pPr>
        <w:pStyle w:val="23"/>
      </w:pPr>
      <w:r>
        <w:t>Environment-specific secrets must not be committed to source control.</w:t>
      </w:r>
    </w:p>
    <w:p w14:paraId="7712913F">
      <w:pPr>
        <w:pStyle w:val="2"/>
      </w:pPr>
      <w:r>
        <w:t>16. Conclusion</w:t>
      </w:r>
    </w:p>
    <w:p w14:paraId="2DD9E802">
      <w:r>
        <w:t>EventHub demonstrates a functional and extensible full-stack architecture for event planning and admin management. With recent fixes in API completeness and operational stability, the project is in a solid state for further product hardening, security enhancement, and production-readiness improvements.</w:t>
      </w:r>
    </w:p>
    <w:p w14:paraId="66978150">
      <w:pPr>
        <w:pStyle w:val="2"/>
      </w:pPr>
      <w:r>
        <w:t>Appendix A: Primary Dependencies Snapshot</w:t>
      </w:r>
    </w:p>
    <w:p w14:paraId="3941BB70">
      <w:pPr>
        <w:pStyle w:val="23"/>
      </w:pPr>
      <w:r>
        <w:t>Frontend: react@19.1.1, react-router-dom@7.7.1, react-toastify@11.0.5, recharts@3.1.0, @hello-pangea/dnd@18.0.1</w:t>
      </w:r>
    </w:p>
    <w:p w14:paraId="56F5F93E">
      <w:pPr>
        <w:pStyle w:val="23"/>
      </w:pPr>
      <w:r>
        <w:t>Backend: express@5.1.0, mongoose@8.17.0, dotenv@17.2.1, cors@2.8.5</w:t>
      </w:r>
    </w:p>
    <w:p w14:paraId="22C4C85A">
      <w:r>
        <w:br w:type="textWrapping"/>
      </w:r>
      <w:r>
        <w:t>End of Document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onnal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nnala">
    <w:panose1 w:val="02000600000000000000"/>
    <w:charset w:val="00"/>
    <w:family w:val="auto"/>
    <w:pitch w:val="default"/>
    <w:sig w:usb0="80208001" w:usb1="00002042" w:usb2="0000003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EA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969</Words>
  <Characters>6839</Characters>
  <Lines>0</Lines>
  <Paragraphs>0</Paragraphs>
  <TotalTime>31</TotalTime>
  <ScaleCrop>false</ScaleCrop>
  <LinksUpToDate>false</LinksUpToDate>
  <CharactersWithSpaces>7647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vasan</cp:lastModifiedBy>
  <dcterms:modified xsi:type="dcterms:W3CDTF">2026-04-21T07:49:15Z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eyJoZGlkIjoiZDBkZGU0N2EwZmI3YWE4ZDM3Y2UwOTQzMTdjN2QzODkiLCJ1c2VySWQiOiI1NjczNTA0NDE4MTgifQ==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83E522415D8B40A69FB8C408E7F5702D_12</vt:lpwstr>
  </property>
</Properties>
</file>